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57333">
      <w:pPr>
        <w:pStyle w:val="31"/>
        <w:jc w:val="center"/>
      </w:pPr>
      <w:r>
        <w:t>智能生活助理应用创意方案</w:t>
      </w:r>
    </w:p>
    <w:p w14:paraId="53CB9A54">
      <w:pPr>
        <w:jc w:val="center"/>
      </w:pPr>
      <w:r>
        <w:rPr>
          <w:i/>
          <w:color w:val="646464"/>
          <w:sz w:val="24"/>
        </w:rPr>
        <w:t>基于 AI 语音助手项目的创意延伸</w:t>
      </w:r>
    </w:p>
    <w:p w14:paraId="60868DF9"/>
    <w:p w14:paraId="61A89860">
      <w:pPr>
        <w:pStyle w:val="3"/>
      </w:pPr>
      <w:r>
        <w:t>应用创意：「智能生活助理 - LifeFlow」</w:t>
      </w:r>
    </w:p>
    <w:p w14:paraId="023C7389">
      <w:pPr>
        <w:pStyle w:val="4"/>
      </w:pPr>
      <w:r>
        <w:t>应用设想（挖掘想象潜力）</w:t>
      </w:r>
    </w:p>
    <w:p w14:paraId="6C81EA29">
      <w:r>
        <w:t>在现有 AI 语音助手的基础上，我设想一个多场景智能生活助理：</w:t>
      </w:r>
    </w:p>
    <w:p w14:paraId="0C62A8CF">
      <w:r>
        <w:t>用户只需按住手机或戴上耳机说一句话，系统就能跨越应用边界智能处理：</w:t>
      </w:r>
    </w:p>
    <w:p w14:paraId="763BD33A">
      <w:pPr>
        <w:pStyle w:val="16"/>
      </w:pPr>
      <w:r>
        <w:rPr>
          <w:b/>
        </w:rPr>
        <w:t>📱 "帮我回复微信说晚饭见"</w:t>
      </w:r>
      <w:r>
        <w:t xml:space="preserve"> → 自动找到微信对话，生成回复</w:t>
      </w:r>
    </w:p>
    <w:p w14:paraId="0957CEED">
      <w:pPr>
        <w:pStyle w:val="16"/>
      </w:pPr>
      <w:r>
        <w:rPr>
          <w:b/>
        </w:rPr>
        <w:t>🗓️ "周五上午10点提醒我交报告"</w:t>
      </w:r>
      <w:r>
        <w:t xml:space="preserve"> → 自动创建日历提醒</w:t>
      </w:r>
    </w:p>
    <w:p w14:paraId="17926431">
      <w:pPr>
        <w:pStyle w:val="16"/>
      </w:pPr>
      <w:r>
        <w:rPr>
          <w:b/>
        </w:rPr>
        <w:t>🎵 "播放让我放松的音乐"</w:t>
      </w:r>
      <w:r>
        <w:t xml:space="preserve"> → 根据语境识别需求，自动筛选歌单</w:t>
      </w:r>
    </w:p>
    <w:p w14:paraId="5A40D39B">
      <w:pPr>
        <w:pStyle w:val="16"/>
      </w:pPr>
      <w:r>
        <w:rPr>
          <w:b/>
        </w:rPr>
        <w:t>📝 "把今天的想法记录下来"</w:t>
      </w:r>
      <w:r>
        <w:t xml:space="preserve"> → 边说边记，自动整理成日记</w:t>
      </w:r>
    </w:p>
    <w:p w14:paraId="3956E28C">
      <w:pPr>
        <w:pStyle w:val="16"/>
      </w:pPr>
      <w:r>
        <w:rPr>
          <w:b/>
        </w:rPr>
        <w:t>🚗 "导航到常去的那家咖啡馆"</w:t>
      </w:r>
      <w:r>
        <w:t xml:space="preserve"> → 理解"常去的"，调起地图导航</w:t>
      </w:r>
    </w:p>
    <w:p w14:paraId="5836546D">
      <w:r>
        <w:t>通过无障碍服务 + LLM 理解，真正做到"一句话管理整个手机"。</w:t>
      </w:r>
    </w:p>
    <w:p w14:paraId="7F68E114"/>
    <w:p w14:paraId="74A749A8">
      <w:pPr>
        <w:pStyle w:val="4"/>
      </w:pPr>
      <w:r>
        <w:t>具体应用场景（发挥表达能力）</w:t>
      </w:r>
    </w:p>
    <w:p w14:paraId="2A1D500F">
      <w:pPr>
        <w:pStyle w:val="5"/>
      </w:pPr>
      <w:r>
        <w:t>场景一：通勤族的"第二秘书"</w:t>
      </w:r>
    </w:p>
    <w:p w14:paraId="4A6FC275">
      <w:r>
        <w:t>早上7:50，小李开车上班。</w:t>
      </w:r>
      <w:r>
        <w:br w:type="textWrapping"/>
      </w:r>
      <w:r>
        <w:t>他按住耳机说："告诉我今天的日程，天气怎样，还有未读的重要邮件"</w:t>
      </w:r>
      <w:r>
        <w:br w:type="textWrapping"/>
      </w:r>
      <w:r>
        <w:t>系统在5秒内：</w:t>
      </w:r>
      <w:r>
        <w:br w:type="textWrapping"/>
      </w:r>
      <w:r>
        <w:t xml:space="preserve">  ✓ 从日历拉出3场会议</w:t>
      </w:r>
      <w:r>
        <w:br w:type="textWrapping"/>
      </w:r>
      <w:r>
        <w:t xml:space="preserve">  ✓ 调用天气服务说"今天多云，温度18-24°C，有50%概率下午下雨"</w:t>
      </w:r>
      <w:r>
        <w:br w:type="textWrapping"/>
      </w:r>
      <w:r>
        <w:t xml:space="preserve">  ✓ 从邮件客户端筛出3封标记为重要的邮件概览</w:t>
      </w:r>
      <w:r>
        <w:br w:type="textWrapping"/>
      </w:r>
      <w:r>
        <w:t xml:space="preserve">  </w:t>
      </w:r>
      <w:r>
        <w:br w:type="textWrapping"/>
      </w:r>
      <w:r>
        <w:t>他继续说："提醒我到公司前买杯咖啡"</w:t>
      </w:r>
      <w:r>
        <w:br w:type="textWrapping"/>
      </w:r>
      <w:r>
        <w:t>不需打开任何应用，系统自动在15分钟后发送提醒。</w:t>
      </w:r>
    </w:p>
    <w:p w14:paraId="7FA449DD">
      <w:pPr>
        <w:pStyle w:val="5"/>
      </w:pPr>
      <w:r>
        <w:t>场景二：夜班医生的"临床笔记官"</w:t>
      </w:r>
    </w:p>
    <w:p w14:paraId="2E3E825E">
      <w:r>
        <w:t>医生查房时，一边观察患者一边说：</w:t>
      </w:r>
      <w:r>
        <w:br w:type="textWrapping"/>
      </w:r>
      <w:r>
        <w:t>"患者李某，血压升高，心率78，建议调整用药方案"</w:t>
      </w:r>
      <w:r>
        <w:br w:type="textWrapping"/>
      </w:r>
      <w:r>
        <w:t>系统实时转录 → AI 格式化 → 自动填入电子病历的标准模板</w:t>
      </w:r>
      <w:r>
        <w:br w:type="textWrapping"/>
      </w:r>
      <w:r>
        <w:t>省去了下班后补记录的2小时。</w:t>
      </w:r>
    </w:p>
    <w:p w14:paraId="0BFCF18B">
      <w:pPr>
        <w:pStyle w:val="5"/>
      </w:pPr>
      <w:r>
        <w:t>场景三：家长的"智能家务助手"</w:t>
      </w:r>
    </w:p>
    <w:p w14:paraId="2910D015">
      <w:r>
        <w:t>妈妈做饭时，手上都是油，说："提醒孩子做完作业，</w:t>
      </w:r>
      <w:r>
        <w:br w:type="textWrapping"/>
      </w:r>
      <w:r>
        <w:t>设个45分钟的番茄钟，还有别忘了买牛奶"</w:t>
      </w:r>
      <w:r>
        <w:br w:type="textWrapping"/>
      </w:r>
      <w:r>
        <w:t>系统同时：</w:t>
      </w:r>
      <w:r>
        <w:br w:type="textWrapping"/>
      </w:r>
      <w:r>
        <w:t xml:space="preserve">  ✓ 给小孩发送提醒（可配置信任的通讯对象）</w:t>
      </w:r>
      <w:r>
        <w:br w:type="textWrapping"/>
      </w:r>
      <w:r>
        <w:t xml:space="preserve">  ✓ 启动倒计时提醒</w:t>
      </w:r>
      <w:r>
        <w:br w:type="textWrapping"/>
      </w:r>
      <w:r>
        <w:t xml:space="preserve">  ✓ 在购物清单里加"牛奶"</w:t>
      </w:r>
    </w:p>
    <w:p w14:paraId="003E2A01"/>
    <w:p w14:paraId="224F4D53">
      <w:pPr>
        <w:pStyle w:val="4"/>
      </w:pPr>
      <w:bookmarkStart w:id="0" w:name="_GoBack"/>
      <w:bookmarkEnd w:id="0"/>
      <w:r>
        <w:t>魅力所在（展示雄辩才能）</w:t>
      </w:r>
    </w:p>
    <w:p w14:paraId="5D0E0CA8">
      <w:pPr>
        <w:pStyle w:val="5"/>
      </w:pPr>
      <w:r>
        <w:t>其一：破除交互中的"摩擦"</w:t>
      </w:r>
    </w:p>
    <w:p w14:paraId="2EA4DDD3">
      <w:r>
        <w:rPr>
          <w:b/>
        </w:rPr>
        <w:t>传统交互是：</w:t>
      </w:r>
      <w:r>
        <w:t>识别意图 → 打开特定应用 → 在应用内完成任务（3-5步）</w:t>
      </w:r>
      <w:r>
        <w:br w:type="textWrapping"/>
      </w:r>
      <w:r>
        <w:rPr>
          <w:b/>
        </w:rPr>
        <w:t>这个应用的魅力在于：</w:t>
      </w:r>
      <w:r>
        <w:t>识别意图 → 直接完成跨应用任务（1步）</w:t>
      </w:r>
    </w:p>
    <w:p w14:paraId="30888EA7">
      <w:r>
        <w:t>对于忙碌的现代人，每一次少打开一个应用，就少一次分心。无论开车、做饭、育儿，双手都被占用的时刻，它成了那个"虚拟秘书"。</w:t>
      </w:r>
    </w:p>
    <w:p w14:paraId="67E6533A"/>
    <w:p w14:paraId="65E3A87F">
      <w:pPr>
        <w:pStyle w:val="5"/>
      </w:pPr>
      <w:r>
        <w:t>其二：用 LLM 统一"人机对话语言"</w:t>
      </w:r>
    </w:p>
    <w:p w14:paraId="3C0DAD16">
      <w:r>
        <w:t>现在每个应用都有自己的逻辑和术语。用户要学会：</w:t>
      </w:r>
    </w:p>
    <w:p w14:paraId="08A2A6C6">
      <w:pPr>
        <w:pStyle w:val="16"/>
      </w:pPr>
      <w:r>
        <w:t>微信的"置顶"和 QQ 的"星标"</w:t>
      </w:r>
    </w:p>
    <w:p w14:paraId="60856997">
      <w:pPr>
        <w:pStyle w:val="16"/>
      </w:pPr>
      <w:r>
        <w:t>日历的"事件"和 todo 的"任务"</w:t>
      </w:r>
    </w:p>
    <w:p w14:paraId="256C5DD4">
      <w:pPr>
        <w:pStyle w:val="16"/>
      </w:pPr>
      <w:r>
        <w:t>导航的"家"和通讯录的"标签"</w:t>
      </w:r>
    </w:p>
    <w:p w14:paraId="3E83604F">
      <w:r>
        <w:t>而这个应用通过大模型的理解能力，让用户只需说自然语言。同一句话能被翻译成10个不同应用的指令。消除了应用之间的语言壁垒。</w:t>
      </w:r>
    </w:p>
    <w:p w14:paraId="7E5C6E4D"/>
    <w:p w14:paraId="2A365230">
      <w:pPr>
        <w:pStyle w:val="5"/>
      </w:pPr>
      <w:r>
        <w:t>其三：隐私和自主的平衡</w:t>
      </w:r>
    </w:p>
    <w:p w14:paraId="1EA7F080">
      <w:r>
        <w:t>与云端 AI(如 Siri、Google Assistant)不同，这个应用可本地化语言模型。用户的每一句话、每一个操作意图，都停留在自己的手机里。安全、隐私、自主性三者统一——这在 AI 时代尤其珍贵。</w:t>
      </w:r>
    </w:p>
    <w:p w14:paraId="4E8E2836"/>
    <w:p w14:paraId="61221C41">
      <w:pPr>
        <w:pStyle w:val="5"/>
      </w:pPr>
      <w:r>
        <w:t>其四：长尾需求的"个性化赋能"</w:t>
      </w:r>
    </w:p>
    <w:p w14:paraId="7346D619">
      <w:r>
        <w:t>主流应用只优化高频需求，冷门但关键的交接需求往往无人问津。比如：</w:t>
      </w:r>
    </w:p>
    <w:p w14:paraId="6CC12539">
      <w:pPr>
        <w:pStyle w:val="16"/>
      </w:pPr>
      <w:r>
        <w:t>将手写笔记 + 照片 + 语音一起保存到特定云盘</w:t>
      </w:r>
    </w:p>
    <w:p w14:paraId="289529E2">
      <w:pPr>
        <w:pStyle w:val="16"/>
      </w:pPr>
      <w:r>
        <w:t>从多个来源汇总数据生成周报</w:t>
      </w:r>
    </w:p>
    <w:p w14:paraId="550868FC">
      <w:pPr>
        <w:pStyle w:val="16"/>
      </w:pPr>
      <w:r>
        <w:t>自动分类和标签多个应用的任务</w:t>
      </w:r>
    </w:p>
    <w:p w14:paraId="164E02C4">
      <w:r>
        <w:t>传统应用永远做不完这些，但一个智能中枢可以。</w:t>
      </w:r>
    </w:p>
    <w:p w14:paraId="6159FE0E"/>
    <w:p w14:paraId="1BC41AA8">
      <w:pPr>
        <w:pStyle w:val="4"/>
      </w:pPr>
      <w:r>
        <w:t>总结</w:t>
      </w:r>
    </w:p>
    <w:p w14:paraId="565C454C">
      <w:r>
        <w:rPr>
          <w:sz w:val="24"/>
        </w:rPr>
        <w:t>这应用的本质魅力是——</w:t>
      </w:r>
      <w:r>
        <w:rPr>
          <w:b/>
          <w:sz w:val="24"/>
        </w:rPr>
        <w:t>"从"我去控制手机"变成"手机去理解我""</w:t>
      </w:r>
    </w:p>
    <w:p w14:paraId="4A9C4726"/>
    <w:p w14:paraId="1E07762C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E6346"/>
    <w:rsid w:val="30F32296"/>
    <w:rsid w:val="3366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1182</Words>
  <Characters>1247</Characters>
  <Lines>0</Lines>
  <Paragraphs>0</Paragraphs>
  <TotalTime>0</TotalTime>
  <ScaleCrop>false</ScaleCrop>
  <LinksUpToDate>false</LinksUpToDate>
  <CharactersWithSpaces>1323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开普勒1649c</cp:lastModifiedBy>
  <dcterms:modified xsi:type="dcterms:W3CDTF">2026-03-06T15:06:06Z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eyJoZGlkIjoiNDFiOWQ5Y2JkYjFmNjMxYWIxN2MyOWQzNzRhNjIzNjkiLCJ1c2VySWQiOiIxNjE1NjcxNTk0In0=</vt:lpwstr>
  </property>
  <property fmtid="{D5CDD505-2E9C-101B-9397-08002B2CF9AE}" pid="3" name="KSOProductBuildVer">
    <vt:lpwstr>2052-12.1.0.25225</vt:lpwstr>
  </property>
  <property fmtid="{D5CDD505-2E9C-101B-9397-08002B2CF9AE}" pid="4" name="ICV">
    <vt:lpwstr>7C4C3A2D0E4F49319F5794087B585D48_12</vt:lpwstr>
  </property>
</Properties>
</file>